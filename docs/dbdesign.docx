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6126E">
      <w:pPr>
        <w:pStyle w:val="2"/>
        <w:jc w:val="center"/>
        <w:rPr>
          <w:rFonts w:hint="default" w:ascii="Times New Roman" w:hAnsi="Times New Roman" w:cs="Times New Roman"/>
          <w:color w:val="auto"/>
          <w:sz w:val="36"/>
          <w:szCs w:val="36"/>
        </w:rPr>
      </w:pPr>
      <w:r>
        <w:rPr>
          <w:rFonts w:hint="default" w:ascii="Times New Roman" w:hAnsi="Times New Roman" w:cs="Times New Roman"/>
          <w:color w:val="auto"/>
          <w:sz w:val="36"/>
          <w:szCs w:val="36"/>
        </w:rPr>
        <w:t>ContractIQ: Contract Obligation Tracking &amp; Compliance Management Platform</w:t>
      </w:r>
    </w:p>
    <w:p w14:paraId="6B732679">
      <w:pPr>
        <w:pStyle w:val="3"/>
        <w:rPr>
          <w:rFonts w:hint="default" w:ascii="Times New Roman" w:hAnsi="Times New Roman" w:cs="Times New Roman"/>
          <w:color w:val="auto"/>
          <w:sz w:val="36"/>
          <w:szCs w:val="36"/>
        </w:rPr>
      </w:pPr>
      <w:r>
        <w:rPr>
          <w:rFonts w:hint="default" w:ascii="Times New Roman" w:hAnsi="Times New Roman" w:cs="Times New Roman"/>
          <w:color w:val="auto"/>
          <w:sz w:val="36"/>
          <w:szCs w:val="36"/>
        </w:rPr>
        <w:t>Database Tables Required</w:t>
      </w:r>
    </w:p>
    <w:p w14:paraId="3444AD0E">
      <w:pPr>
        <w:pStyle w:val="23"/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Users</w:t>
      </w:r>
    </w:p>
    <w:p w14:paraId="1626F892">
      <w:pPr>
        <w:pStyle w:val="23"/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Contracts</w:t>
      </w:r>
    </w:p>
    <w:p w14:paraId="55CBAD5B">
      <w:pPr>
        <w:pStyle w:val="23"/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Contract Versions</w:t>
      </w:r>
    </w:p>
    <w:p w14:paraId="07AC56C5">
      <w:pPr>
        <w:pStyle w:val="23"/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Obligations</w:t>
      </w:r>
    </w:p>
    <w:p w14:paraId="35D3BCEC">
      <w:pPr>
        <w:pStyle w:val="23"/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Renewals</w:t>
      </w:r>
    </w:p>
    <w:p w14:paraId="16B27A0C">
      <w:pPr>
        <w:pStyle w:val="23"/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Notifications</w:t>
      </w:r>
    </w:p>
    <w:p w14:paraId="1CA68A94">
      <w:pPr>
        <w:pStyle w:val="23"/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Reports</w:t>
      </w:r>
    </w:p>
    <w:p w14:paraId="37F1FA8C">
      <w:pPr>
        <w:pStyle w:val="23"/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Audit Logs</w:t>
      </w:r>
    </w:p>
    <w:p w14:paraId="779C1F79">
      <w:pPr>
        <w:pStyle w:val="23"/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Activities</w:t>
      </w:r>
    </w:p>
    <w:p w14:paraId="5887C8A0">
      <w:pPr>
        <w:pStyle w:val="3"/>
        <w:rPr>
          <w:rFonts w:hint="default" w:ascii="Times New Roman" w:hAnsi="Times New Roman" w:cs="Times New Roman"/>
          <w:color w:val="auto"/>
          <w:sz w:val="40"/>
          <w:szCs w:val="40"/>
        </w:rPr>
      </w:pPr>
      <w:r>
        <w:rPr>
          <w:rFonts w:hint="default" w:ascii="Times New Roman" w:hAnsi="Times New Roman" w:cs="Times New Roman"/>
          <w:color w:val="auto"/>
          <w:sz w:val="40"/>
          <w:szCs w:val="40"/>
        </w:rPr>
        <w:t>Database Schema</w:t>
      </w:r>
    </w:p>
    <w:p w14:paraId="77B1F01F">
      <w:pPr>
        <w:pStyle w:val="4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Users</w:t>
      </w:r>
    </w:p>
    <w:p w14:paraId="6AD3EB7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: Stores registered users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6B3BE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00"/>
          </w:tcPr>
          <w:p w14:paraId="418A809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Column</w:t>
            </w:r>
          </w:p>
        </w:tc>
        <w:tc>
          <w:tcPr>
            <w:tcW w:w="2880" w:type="dxa"/>
            <w:shd w:val="clear" w:color="auto" w:fill="FFFF00"/>
          </w:tcPr>
          <w:p w14:paraId="00118E8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Data Type</w:t>
            </w:r>
          </w:p>
        </w:tc>
      </w:tr>
      <w:tr w14:paraId="16F3A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C25FC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1A6FBE7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40C0D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5EE18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full_name</w:t>
            </w:r>
          </w:p>
        </w:tc>
        <w:tc>
          <w:tcPr>
            <w:tcW w:w="2880" w:type="dxa"/>
          </w:tcPr>
          <w:p w14:paraId="25ACD87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VARCHAR(100)</w:t>
            </w:r>
          </w:p>
        </w:tc>
      </w:tr>
      <w:tr w14:paraId="7E9A9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572EA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email</w:t>
            </w:r>
          </w:p>
        </w:tc>
        <w:tc>
          <w:tcPr>
            <w:tcW w:w="2880" w:type="dxa"/>
          </w:tcPr>
          <w:p w14:paraId="309294A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VARCHAR(255)</w:t>
            </w:r>
          </w:p>
        </w:tc>
      </w:tr>
      <w:tr w14:paraId="01436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FB15F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password</w:t>
            </w:r>
          </w:p>
        </w:tc>
        <w:tc>
          <w:tcPr>
            <w:tcW w:w="2880" w:type="dxa"/>
          </w:tcPr>
          <w:p w14:paraId="57C58D6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VARCHAR(255)</w:t>
            </w:r>
          </w:p>
        </w:tc>
      </w:tr>
      <w:tr w14:paraId="79308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3BF8A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role</w:t>
            </w:r>
          </w:p>
        </w:tc>
        <w:tc>
          <w:tcPr>
            <w:tcW w:w="2880" w:type="dxa"/>
          </w:tcPr>
          <w:p w14:paraId="2360F7A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VARCHAR(50)</w:t>
            </w:r>
          </w:p>
        </w:tc>
      </w:tr>
      <w:tr w14:paraId="17915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DD2EC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is_active</w:t>
            </w:r>
          </w:p>
        </w:tc>
        <w:tc>
          <w:tcPr>
            <w:tcW w:w="2880" w:type="dxa"/>
          </w:tcPr>
          <w:p w14:paraId="75C1918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</w:tr>
      <w:tr w14:paraId="45BCA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ADAC5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created_at</w:t>
            </w:r>
          </w:p>
        </w:tc>
        <w:tc>
          <w:tcPr>
            <w:tcW w:w="2880" w:type="dxa"/>
          </w:tcPr>
          <w:p w14:paraId="16CF709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TIMESTAMP</w:t>
            </w:r>
          </w:p>
        </w:tc>
      </w:tr>
      <w:tr w14:paraId="4A40D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CD19B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updated_at</w:t>
            </w:r>
          </w:p>
        </w:tc>
        <w:tc>
          <w:tcPr>
            <w:tcW w:w="2880" w:type="dxa"/>
          </w:tcPr>
          <w:p w14:paraId="14D1B24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TIMESTAMP</w:t>
            </w:r>
          </w:p>
        </w:tc>
      </w:tr>
    </w:tbl>
    <w:p w14:paraId="75925447">
      <w:pP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Primary Key: id</w:t>
      </w:r>
    </w:p>
    <w:p w14:paraId="4419F8D4">
      <w:pP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Foreign Keys: None</w:t>
      </w:r>
    </w:p>
    <w:p w14:paraId="4B7DCA34">
      <w:pPr>
        <w:pStyle w:val="4"/>
        <w:rPr>
          <w:rFonts w:hint="default" w:ascii="Times New Roman" w:hAnsi="Times New Roman" w:cs="Times New Roman"/>
          <w:color w:val="auto"/>
          <w:sz w:val="32"/>
          <w:szCs w:val="32"/>
        </w:rPr>
      </w:pPr>
    </w:p>
    <w:p w14:paraId="590B47B5">
      <w:pPr>
        <w:pStyle w:val="4"/>
        <w:rPr>
          <w:rFonts w:hint="default" w:ascii="Times New Roman" w:hAnsi="Times New Roman" w:cs="Times New Roman"/>
          <w:color w:val="auto"/>
          <w:sz w:val="32"/>
          <w:szCs w:val="32"/>
        </w:rPr>
      </w:pPr>
    </w:p>
    <w:p w14:paraId="6D7ACEC9">
      <w:pPr>
        <w:pStyle w:val="4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Contracts</w:t>
      </w:r>
    </w:p>
    <w:p w14:paraId="405480F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Stores contract details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0DFD3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00"/>
          </w:tcPr>
          <w:p w14:paraId="28B79B2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Column</w:t>
            </w:r>
          </w:p>
        </w:tc>
        <w:tc>
          <w:tcPr>
            <w:tcW w:w="2880" w:type="dxa"/>
            <w:shd w:val="clear" w:color="auto" w:fill="FFFF00"/>
          </w:tcPr>
          <w:p w14:paraId="07352F5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Data Type</w:t>
            </w:r>
          </w:p>
        </w:tc>
      </w:tr>
      <w:tr w14:paraId="46D72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AE4CE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6FB0316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78DE8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3E00B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title</w:t>
            </w:r>
          </w:p>
        </w:tc>
        <w:tc>
          <w:tcPr>
            <w:tcW w:w="2880" w:type="dxa"/>
          </w:tcPr>
          <w:p w14:paraId="71F0C2C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VARCHAR(255)</w:t>
            </w:r>
          </w:p>
        </w:tc>
      </w:tr>
      <w:tr w14:paraId="33876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7C88C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contract_number</w:t>
            </w:r>
          </w:p>
        </w:tc>
        <w:tc>
          <w:tcPr>
            <w:tcW w:w="2880" w:type="dxa"/>
          </w:tcPr>
          <w:p w14:paraId="3F5F867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VARCHAR(100)</w:t>
            </w:r>
          </w:p>
        </w:tc>
      </w:tr>
      <w:tr w14:paraId="1DC1A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8137F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vendor_name</w:t>
            </w:r>
          </w:p>
        </w:tc>
        <w:tc>
          <w:tcPr>
            <w:tcW w:w="2880" w:type="dxa"/>
          </w:tcPr>
          <w:p w14:paraId="18DD6F5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VARCHAR(255)</w:t>
            </w:r>
          </w:p>
        </w:tc>
      </w:tr>
      <w:tr w14:paraId="2E798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827F0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start_date</w:t>
            </w:r>
          </w:p>
        </w:tc>
        <w:tc>
          <w:tcPr>
            <w:tcW w:w="2880" w:type="dxa"/>
          </w:tcPr>
          <w:p w14:paraId="6F7F3AC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</w:tr>
      <w:tr w14:paraId="02F72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F145E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end_date</w:t>
            </w:r>
          </w:p>
        </w:tc>
        <w:tc>
          <w:tcPr>
            <w:tcW w:w="2880" w:type="dxa"/>
          </w:tcPr>
          <w:p w14:paraId="32FCEE2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</w:tr>
      <w:tr w14:paraId="5CB11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EC5C6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contract_value</w:t>
            </w:r>
          </w:p>
        </w:tc>
        <w:tc>
          <w:tcPr>
            <w:tcW w:w="2880" w:type="dxa"/>
          </w:tcPr>
          <w:p w14:paraId="5DE618F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DECIMAL(12,2)</w:t>
            </w:r>
          </w:p>
        </w:tc>
      </w:tr>
      <w:tr w14:paraId="30A51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EDD57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status</w:t>
            </w:r>
          </w:p>
        </w:tc>
        <w:tc>
          <w:tcPr>
            <w:tcW w:w="2880" w:type="dxa"/>
          </w:tcPr>
          <w:p w14:paraId="4580D74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VARCHAR(50)</w:t>
            </w:r>
          </w:p>
        </w:tc>
      </w:tr>
      <w:tr w14:paraId="77972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AF3ED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created_by</w:t>
            </w:r>
          </w:p>
        </w:tc>
        <w:tc>
          <w:tcPr>
            <w:tcW w:w="2880" w:type="dxa"/>
          </w:tcPr>
          <w:p w14:paraId="17E7C70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4F44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643D7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created_at</w:t>
            </w:r>
          </w:p>
        </w:tc>
        <w:tc>
          <w:tcPr>
            <w:tcW w:w="2880" w:type="dxa"/>
          </w:tcPr>
          <w:p w14:paraId="46114D0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TIMESTAMP</w:t>
            </w:r>
          </w:p>
        </w:tc>
      </w:tr>
    </w:tbl>
    <w:p w14:paraId="19F2CBA5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Primary Key: id</w:t>
      </w:r>
    </w:p>
    <w:p w14:paraId="6D907CDE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Foreign Keys: created_by -&gt; users.id</w:t>
      </w:r>
    </w:p>
    <w:p w14:paraId="654F153F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Contract Versions</w:t>
      </w:r>
    </w:p>
    <w:p w14:paraId="26800EC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: Stores versions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5972F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00"/>
          </w:tcPr>
          <w:p w14:paraId="31DE2AB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Column</w:t>
            </w:r>
          </w:p>
        </w:tc>
        <w:tc>
          <w:tcPr>
            <w:tcW w:w="2880" w:type="dxa"/>
            <w:shd w:val="clear" w:color="auto" w:fill="FFFF00"/>
          </w:tcPr>
          <w:p w14:paraId="5301B70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Data Type</w:t>
            </w:r>
          </w:p>
        </w:tc>
      </w:tr>
      <w:tr w14:paraId="7728E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9290F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1F6B830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4C7CA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BB1ED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contract_id</w:t>
            </w:r>
          </w:p>
        </w:tc>
        <w:tc>
          <w:tcPr>
            <w:tcW w:w="2880" w:type="dxa"/>
          </w:tcPr>
          <w:p w14:paraId="5942FAD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4E16E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414E1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version_number</w:t>
            </w:r>
          </w:p>
        </w:tc>
        <w:tc>
          <w:tcPr>
            <w:tcW w:w="2880" w:type="dxa"/>
          </w:tcPr>
          <w:p w14:paraId="5A59D14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58A2C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10234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file_path</w:t>
            </w:r>
          </w:p>
        </w:tc>
        <w:tc>
          <w:tcPr>
            <w:tcW w:w="2880" w:type="dxa"/>
          </w:tcPr>
          <w:p w14:paraId="2D23BA0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</w:tr>
      <w:tr w14:paraId="660AD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67F8D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uploaded_by</w:t>
            </w:r>
          </w:p>
        </w:tc>
        <w:tc>
          <w:tcPr>
            <w:tcW w:w="2880" w:type="dxa"/>
          </w:tcPr>
          <w:p w14:paraId="09A75CC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37292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FE119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uploaded_at</w:t>
            </w:r>
          </w:p>
        </w:tc>
        <w:tc>
          <w:tcPr>
            <w:tcW w:w="2880" w:type="dxa"/>
          </w:tcPr>
          <w:p w14:paraId="5B57007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TIMESTAMP</w:t>
            </w:r>
          </w:p>
        </w:tc>
      </w:tr>
    </w:tbl>
    <w:p w14:paraId="183175CF">
      <w:pP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Primary Key: id</w:t>
      </w:r>
    </w:p>
    <w:p w14:paraId="6724118A">
      <w:pP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Foreign Keys: contract_id -&gt; contracts.id; uploaded_by -&gt; users.id</w:t>
      </w:r>
    </w:p>
    <w:p w14:paraId="6C02D9C3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50F8587">
      <w:pPr>
        <w:pStyle w:val="4"/>
        <w:rPr>
          <w:rFonts w:hint="default" w:ascii="Times New Roman" w:hAnsi="Times New Roman" w:cs="Times New Roman"/>
          <w:color w:val="auto"/>
          <w:sz w:val="32"/>
          <w:szCs w:val="32"/>
        </w:rPr>
      </w:pPr>
    </w:p>
    <w:p w14:paraId="6EDBE114">
      <w:pPr>
        <w:pStyle w:val="4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Obligations</w:t>
      </w:r>
    </w:p>
    <w:p w14:paraId="75BB928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: Stores obligations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1FA12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00"/>
          </w:tcPr>
          <w:p w14:paraId="26A3331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Column</w:t>
            </w:r>
          </w:p>
        </w:tc>
        <w:tc>
          <w:tcPr>
            <w:tcW w:w="2880" w:type="dxa"/>
            <w:shd w:val="clear" w:color="auto" w:fill="FFFF00"/>
          </w:tcPr>
          <w:p w14:paraId="6D7FEBD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Data Type</w:t>
            </w:r>
          </w:p>
        </w:tc>
      </w:tr>
      <w:tr w14:paraId="1D401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70E94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75B17A9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5B990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DCEC2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contract_id</w:t>
            </w:r>
          </w:p>
        </w:tc>
        <w:tc>
          <w:tcPr>
            <w:tcW w:w="2880" w:type="dxa"/>
          </w:tcPr>
          <w:p w14:paraId="5BA955F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2F2DE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2EBE3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title</w:t>
            </w:r>
          </w:p>
        </w:tc>
        <w:tc>
          <w:tcPr>
            <w:tcW w:w="2880" w:type="dxa"/>
          </w:tcPr>
          <w:p w14:paraId="494C61D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VARCHAR(255)</w:t>
            </w:r>
          </w:p>
        </w:tc>
      </w:tr>
      <w:tr w14:paraId="3CAC0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521F1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description</w:t>
            </w:r>
          </w:p>
        </w:tc>
        <w:tc>
          <w:tcPr>
            <w:tcW w:w="2880" w:type="dxa"/>
          </w:tcPr>
          <w:p w14:paraId="668C8DC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</w:tr>
      <w:tr w14:paraId="1E554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109D2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due_date</w:t>
            </w:r>
          </w:p>
        </w:tc>
        <w:tc>
          <w:tcPr>
            <w:tcW w:w="2880" w:type="dxa"/>
          </w:tcPr>
          <w:p w14:paraId="3B2CDAF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</w:tr>
      <w:tr w14:paraId="090FC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F07E5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priority</w:t>
            </w:r>
          </w:p>
        </w:tc>
        <w:tc>
          <w:tcPr>
            <w:tcW w:w="2880" w:type="dxa"/>
          </w:tcPr>
          <w:p w14:paraId="1B09B86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VARCHAR(20)</w:t>
            </w:r>
          </w:p>
        </w:tc>
      </w:tr>
      <w:tr w14:paraId="2BF8A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45CC0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status</w:t>
            </w:r>
          </w:p>
        </w:tc>
        <w:tc>
          <w:tcPr>
            <w:tcW w:w="2880" w:type="dxa"/>
          </w:tcPr>
          <w:p w14:paraId="425BACC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VARCHAR(50)</w:t>
            </w:r>
          </w:p>
        </w:tc>
      </w:tr>
      <w:tr w14:paraId="22E5E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AC230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assigned_to</w:t>
            </w:r>
          </w:p>
        </w:tc>
        <w:tc>
          <w:tcPr>
            <w:tcW w:w="2880" w:type="dxa"/>
          </w:tcPr>
          <w:p w14:paraId="5C3A355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</w:tbl>
    <w:p w14:paraId="0BA8FD71">
      <w:pP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Primary Key: id</w:t>
      </w:r>
    </w:p>
    <w:p w14:paraId="3BFA65EE">
      <w:pP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Foreign Keys: contract_id -&gt; contracts.id; assigned_to -&gt; users.id</w:t>
      </w:r>
    </w:p>
    <w:p w14:paraId="2289BDA2">
      <w:pPr>
        <w:pStyle w:val="4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Renewals</w:t>
      </w:r>
    </w:p>
    <w:p w14:paraId="0B39FCA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: Stores renewals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4600F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00"/>
          </w:tcPr>
          <w:p w14:paraId="1801A1C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Column</w:t>
            </w:r>
          </w:p>
        </w:tc>
        <w:tc>
          <w:tcPr>
            <w:tcW w:w="2880" w:type="dxa"/>
            <w:shd w:val="clear" w:color="auto" w:fill="FFFF00"/>
          </w:tcPr>
          <w:p w14:paraId="69BFAC5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Data Type</w:t>
            </w:r>
          </w:p>
        </w:tc>
      </w:tr>
      <w:tr w14:paraId="50E44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57A02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67BE016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77CE0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2300D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contract_id</w:t>
            </w:r>
          </w:p>
        </w:tc>
        <w:tc>
          <w:tcPr>
            <w:tcW w:w="2880" w:type="dxa"/>
          </w:tcPr>
          <w:p w14:paraId="4442362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5637E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4651E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renewal_date</w:t>
            </w:r>
          </w:p>
        </w:tc>
        <w:tc>
          <w:tcPr>
            <w:tcW w:w="2880" w:type="dxa"/>
          </w:tcPr>
          <w:p w14:paraId="701AC3D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</w:tr>
      <w:tr w14:paraId="7FE51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01D09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reminder_days</w:t>
            </w:r>
          </w:p>
        </w:tc>
        <w:tc>
          <w:tcPr>
            <w:tcW w:w="2880" w:type="dxa"/>
          </w:tcPr>
          <w:p w14:paraId="27AF088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68F6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08E9B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status</w:t>
            </w:r>
          </w:p>
        </w:tc>
        <w:tc>
          <w:tcPr>
            <w:tcW w:w="2880" w:type="dxa"/>
          </w:tcPr>
          <w:p w14:paraId="5A7051B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VARCHAR(50)</w:t>
            </w:r>
          </w:p>
        </w:tc>
      </w:tr>
    </w:tbl>
    <w:p w14:paraId="663E344B">
      <w:pP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Primary Key: id</w:t>
      </w:r>
    </w:p>
    <w:p w14:paraId="155FB83C">
      <w:pP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Foreign Keys: contract_id -&gt; contracts.id</w:t>
      </w:r>
    </w:p>
    <w:p w14:paraId="27873788">
      <w:pPr>
        <w:pStyle w:val="4"/>
        <w:rPr>
          <w:rFonts w:hint="default" w:ascii="Times New Roman" w:hAnsi="Times New Roman" w:cs="Times New Roman"/>
          <w:color w:val="auto"/>
          <w:sz w:val="32"/>
          <w:szCs w:val="32"/>
        </w:rPr>
      </w:pPr>
    </w:p>
    <w:p w14:paraId="75E3666F">
      <w:pPr>
        <w:pStyle w:val="4"/>
        <w:rPr>
          <w:rFonts w:hint="default" w:ascii="Times New Roman" w:hAnsi="Times New Roman" w:cs="Times New Roman"/>
          <w:color w:val="auto"/>
          <w:sz w:val="32"/>
          <w:szCs w:val="32"/>
        </w:rPr>
      </w:pPr>
    </w:p>
    <w:p w14:paraId="23233580">
      <w:pPr>
        <w:pStyle w:val="4"/>
        <w:rPr>
          <w:rFonts w:hint="default" w:ascii="Times New Roman" w:hAnsi="Times New Roman" w:cs="Times New Roman"/>
          <w:color w:val="auto"/>
          <w:sz w:val="32"/>
          <w:szCs w:val="32"/>
        </w:rPr>
      </w:pPr>
    </w:p>
    <w:p w14:paraId="70C34C91">
      <w:pPr>
        <w:pStyle w:val="4"/>
        <w:rPr>
          <w:rFonts w:hint="default" w:ascii="Times New Roman" w:hAnsi="Times New Roman" w:cs="Times New Roman"/>
          <w:color w:val="auto"/>
          <w:sz w:val="32"/>
          <w:szCs w:val="32"/>
        </w:rPr>
      </w:pPr>
    </w:p>
    <w:p w14:paraId="3F664235">
      <w:pPr>
        <w:pStyle w:val="4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Notifications</w:t>
      </w:r>
    </w:p>
    <w:p w14:paraId="3148DED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: Stores reminders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6E2E6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00"/>
          </w:tcPr>
          <w:p w14:paraId="328A134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Column</w:t>
            </w:r>
          </w:p>
        </w:tc>
        <w:tc>
          <w:tcPr>
            <w:tcW w:w="2880" w:type="dxa"/>
            <w:shd w:val="clear" w:color="auto" w:fill="FFFF00"/>
          </w:tcPr>
          <w:p w14:paraId="73519E4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Data Type</w:t>
            </w:r>
          </w:p>
        </w:tc>
      </w:tr>
      <w:tr w14:paraId="1A3A5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378E4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0FD06A7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669EE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93D99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user_id</w:t>
            </w:r>
          </w:p>
        </w:tc>
        <w:tc>
          <w:tcPr>
            <w:tcW w:w="2880" w:type="dxa"/>
          </w:tcPr>
          <w:p w14:paraId="323E07D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738FA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62664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contract_id</w:t>
            </w:r>
          </w:p>
        </w:tc>
        <w:tc>
          <w:tcPr>
            <w:tcW w:w="2880" w:type="dxa"/>
          </w:tcPr>
          <w:p w14:paraId="70E4DC9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7BB55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1DBC3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message</w:t>
            </w:r>
          </w:p>
        </w:tc>
        <w:tc>
          <w:tcPr>
            <w:tcW w:w="2880" w:type="dxa"/>
          </w:tcPr>
          <w:p w14:paraId="2C4B1F0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</w:tr>
      <w:tr w14:paraId="240CF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4E387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notification_type</w:t>
            </w:r>
          </w:p>
        </w:tc>
        <w:tc>
          <w:tcPr>
            <w:tcW w:w="2880" w:type="dxa"/>
          </w:tcPr>
          <w:p w14:paraId="72B9CE5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VARCHAR(50)</w:t>
            </w:r>
          </w:p>
        </w:tc>
      </w:tr>
      <w:tr w14:paraId="14226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A91B0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is_read</w:t>
            </w:r>
          </w:p>
        </w:tc>
        <w:tc>
          <w:tcPr>
            <w:tcW w:w="2880" w:type="dxa"/>
          </w:tcPr>
          <w:p w14:paraId="71996BA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</w:tr>
      <w:tr w14:paraId="67F49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4445B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sent_at</w:t>
            </w:r>
          </w:p>
        </w:tc>
        <w:tc>
          <w:tcPr>
            <w:tcW w:w="2880" w:type="dxa"/>
          </w:tcPr>
          <w:p w14:paraId="4AF42D1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TIMESTAMP</w:t>
            </w:r>
          </w:p>
        </w:tc>
      </w:tr>
    </w:tbl>
    <w:p w14:paraId="004E0C6C">
      <w:pP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Primary Key: id</w:t>
      </w:r>
    </w:p>
    <w:p w14:paraId="470C597C">
      <w:pP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Foreign Keys: user_id -&gt; users.id; contract_id -&gt; contracts.id</w:t>
      </w:r>
    </w:p>
    <w:p w14:paraId="2D3F4AF2">
      <w:pPr>
        <w:pStyle w:val="4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Reports</w:t>
      </w:r>
    </w:p>
    <w:p w14:paraId="084BCF4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: Stores reports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03BC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00"/>
          </w:tcPr>
          <w:p w14:paraId="5A08CD7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Column</w:t>
            </w:r>
          </w:p>
        </w:tc>
        <w:tc>
          <w:tcPr>
            <w:tcW w:w="2880" w:type="dxa"/>
            <w:shd w:val="clear" w:color="auto" w:fill="FFFF00"/>
          </w:tcPr>
          <w:p w14:paraId="0188AFF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Data Type</w:t>
            </w:r>
          </w:p>
        </w:tc>
      </w:tr>
      <w:tr w14:paraId="439E3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D8C80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5F3AF8E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7B83E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698EE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generated_by</w:t>
            </w:r>
          </w:p>
        </w:tc>
        <w:tc>
          <w:tcPr>
            <w:tcW w:w="2880" w:type="dxa"/>
          </w:tcPr>
          <w:p w14:paraId="79E3864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5B54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3F280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report_name</w:t>
            </w:r>
          </w:p>
        </w:tc>
        <w:tc>
          <w:tcPr>
            <w:tcW w:w="2880" w:type="dxa"/>
          </w:tcPr>
          <w:p w14:paraId="25BF3B2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VARCHAR(255)</w:t>
            </w:r>
          </w:p>
        </w:tc>
      </w:tr>
      <w:tr w14:paraId="2BFA6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260EB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report_type</w:t>
            </w:r>
          </w:p>
        </w:tc>
        <w:tc>
          <w:tcPr>
            <w:tcW w:w="2880" w:type="dxa"/>
          </w:tcPr>
          <w:p w14:paraId="649DDBF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VARCHAR(100)</w:t>
            </w:r>
          </w:p>
        </w:tc>
      </w:tr>
      <w:tr w14:paraId="12EDF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BBE3E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file_path</w:t>
            </w:r>
          </w:p>
        </w:tc>
        <w:tc>
          <w:tcPr>
            <w:tcW w:w="2880" w:type="dxa"/>
          </w:tcPr>
          <w:p w14:paraId="49766CA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</w:tr>
      <w:tr w14:paraId="4597D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81767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generated_at</w:t>
            </w:r>
          </w:p>
        </w:tc>
        <w:tc>
          <w:tcPr>
            <w:tcW w:w="2880" w:type="dxa"/>
          </w:tcPr>
          <w:p w14:paraId="558AC6E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TIMESTAMP</w:t>
            </w:r>
          </w:p>
        </w:tc>
      </w:tr>
    </w:tbl>
    <w:p w14:paraId="5323552B">
      <w:pP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Primary Key: id</w:t>
      </w:r>
    </w:p>
    <w:p w14:paraId="2F47F555">
      <w:pP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Foreign Keys: generated_by -&gt; users.id</w:t>
      </w:r>
    </w:p>
    <w:p w14:paraId="71965B4C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A0EDDBE">
      <w:pPr>
        <w:pStyle w:val="4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Audit Logs</w:t>
      </w:r>
    </w:p>
    <w:p w14:paraId="46348F5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: Stores audit history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3BA2F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00"/>
          </w:tcPr>
          <w:p w14:paraId="7EA582B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Column</w:t>
            </w:r>
          </w:p>
        </w:tc>
        <w:tc>
          <w:tcPr>
            <w:tcW w:w="2880" w:type="dxa"/>
            <w:shd w:val="clear" w:color="auto" w:fill="FFFF00"/>
          </w:tcPr>
          <w:p w14:paraId="4A3E024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Data Type</w:t>
            </w:r>
          </w:p>
        </w:tc>
      </w:tr>
      <w:tr w14:paraId="1A81A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8F4F4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2CCB105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5A5CF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9A1AE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user_id</w:t>
            </w:r>
          </w:p>
        </w:tc>
        <w:tc>
          <w:tcPr>
            <w:tcW w:w="2880" w:type="dxa"/>
          </w:tcPr>
          <w:p w14:paraId="33AC350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4FCF6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E9EEE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action</w:t>
            </w:r>
          </w:p>
        </w:tc>
        <w:tc>
          <w:tcPr>
            <w:tcW w:w="2880" w:type="dxa"/>
          </w:tcPr>
          <w:p w14:paraId="32F1650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VARCHAR(255)</w:t>
            </w:r>
          </w:p>
        </w:tc>
      </w:tr>
      <w:tr w14:paraId="0B621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0F893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table_name</w:t>
            </w:r>
          </w:p>
        </w:tc>
        <w:tc>
          <w:tcPr>
            <w:tcW w:w="2880" w:type="dxa"/>
          </w:tcPr>
          <w:p w14:paraId="5DB5EFA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VARCHAR(100)</w:t>
            </w:r>
          </w:p>
        </w:tc>
      </w:tr>
      <w:tr w14:paraId="4C9B7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64505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record_id</w:t>
            </w:r>
          </w:p>
        </w:tc>
        <w:tc>
          <w:tcPr>
            <w:tcW w:w="2880" w:type="dxa"/>
          </w:tcPr>
          <w:p w14:paraId="135CF2A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7FA91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52EE7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action_time</w:t>
            </w:r>
          </w:p>
        </w:tc>
        <w:tc>
          <w:tcPr>
            <w:tcW w:w="2880" w:type="dxa"/>
          </w:tcPr>
          <w:p w14:paraId="590CCF4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TIMESTAMP</w:t>
            </w:r>
          </w:p>
        </w:tc>
      </w:tr>
    </w:tbl>
    <w:p w14:paraId="017FCB6F">
      <w:pP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Primary Key: id</w:t>
      </w:r>
    </w:p>
    <w:p w14:paraId="07FAA64A">
      <w:pP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Foreign Keys: user_id -&gt; users.id</w:t>
      </w:r>
    </w:p>
    <w:p w14:paraId="06643D3B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Activities</w:t>
      </w:r>
    </w:p>
    <w:p w14:paraId="022D112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: Stores user activities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146FF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00"/>
          </w:tcPr>
          <w:p w14:paraId="69B9308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Column</w:t>
            </w:r>
          </w:p>
        </w:tc>
        <w:tc>
          <w:tcPr>
            <w:tcW w:w="2880" w:type="dxa"/>
            <w:shd w:val="clear" w:color="auto" w:fill="FFFFFF" w:themeFill="background1"/>
          </w:tcPr>
          <w:p w14:paraId="23BCD1D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Data Type</w:t>
            </w:r>
          </w:p>
        </w:tc>
      </w:tr>
      <w:tr w14:paraId="64523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93EB1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56113FA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381FA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57443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user_id</w:t>
            </w:r>
          </w:p>
        </w:tc>
        <w:tc>
          <w:tcPr>
            <w:tcW w:w="2880" w:type="dxa"/>
          </w:tcPr>
          <w:p w14:paraId="6A779B2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61D74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EC269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contract_id</w:t>
            </w:r>
          </w:p>
        </w:tc>
        <w:tc>
          <w:tcPr>
            <w:tcW w:w="2880" w:type="dxa"/>
          </w:tcPr>
          <w:p w14:paraId="53DD7DE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</w:tr>
      <w:tr w14:paraId="67A36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28305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activity</w:t>
            </w:r>
          </w:p>
        </w:tc>
        <w:tc>
          <w:tcPr>
            <w:tcW w:w="2880" w:type="dxa"/>
          </w:tcPr>
          <w:p w14:paraId="1DC795B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TEXT</w:t>
            </w:r>
          </w:p>
        </w:tc>
      </w:tr>
      <w:tr w14:paraId="1AA9A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7D904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activity_time</w:t>
            </w:r>
          </w:p>
        </w:tc>
        <w:tc>
          <w:tcPr>
            <w:tcW w:w="2880" w:type="dxa"/>
          </w:tcPr>
          <w:p w14:paraId="401F1BA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TIMESTAMP</w:t>
            </w:r>
          </w:p>
        </w:tc>
      </w:tr>
    </w:tbl>
    <w:p w14:paraId="2EC56A85">
      <w:pP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Primary Key: id</w:t>
      </w:r>
    </w:p>
    <w:p w14:paraId="0F4C6873">
      <w:pP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Foreign Keys: user_id -&gt; users.id; contract_id -&gt; contracts.id</w:t>
      </w:r>
    </w:p>
    <w:p w14:paraId="3A132CC5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5FEAA25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9304E14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27C9453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C35FE8E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B41F601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ACBA515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Table Relationships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DCF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00"/>
          </w:tcPr>
          <w:p w14:paraId="1D01F09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Parent</w:t>
            </w:r>
          </w:p>
        </w:tc>
        <w:tc>
          <w:tcPr>
            <w:tcW w:w="2880" w:type="dxa"/>
            <w:shd w:val="clear" w:color="auto" w:fill="FFFF00"/>
          </w:tcPr>
          <w:p w14:paraId="0908E9E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Child</w:t>
            </w:r>
          </w:p>
        </w:tc>
        <w:tc>
          <w:tcPr>
            <w:tcW w:w="2880" w:type="dxa"/>
            <w:shd w:val="clear" w:color="auto" w:fill="FFFF00"/>
          </w:tcPr>
          <w:p w14:paraId="1D65463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Relationship</w:t>
            </w:r>
          </w:p>
        </w:tc>
      </w:tr>
      <w:tr w14:paraId="1D47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CEB99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Users</w:t>
            </w:r>
          </w:p>
        </w:tc>
        <w:tc>
          <w:tcPr>
            <w:tcW w:w="2880" w:type="dxa"/>
          </w:tcPr>
          <w:p w14:paraId="69884BD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Contracts</w:t>
            </w:r>
          </w:p>
        </w:tc>
        <w:tc>
          <w:tcPr>
            <w:tcW w:w="2880" w:type="dxa"/>
          </w:tcPr>
          <w:p w14:paraId="71ED2E5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One-to-Many</w:t>
            </w:r>
          </w:p>
        </w:tc>
      </w:tr>
      <w:tr w14:paraId="0C81F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2A38C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Users</w:t>
            </w:r>
          </w:p>
        </w:tc>
        <w:tc>
          <w:tcPr>
            <w:tcW w:w="2880" w:type="dxa"/>
          </w:tcPr>
          <w:p w14:paraId="23CEB4D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Notifications</w:t>
            </w:r>
          </w:p>
        </w:tc>
        <w:tc>
          <w:tcPr>
            <w:tcW w:w="2880" w:type="dxa"/>
          </w:tcPr>
          <w:p w14:paraId="23B32BD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One-to-Many</w:t>
            </w:r>
          </w:p>
        </w:tc>
      </w:tr>
      <w:tr w14:paraId="6A764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EA640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Users</w:t>
            </w:r>
          </w:p>
        </w:tc>
        <w:tc>
          <w:tcPr>
            <w:tcW w:w="2880" w:type="dxa"/>
          </w:tcPr>
          <w:p w14:paraId="36BEE73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Reports</w:t>
            </w:r>
          </w:p>
        </w:tc>
        <w:tc>
          <w:tcPr>
            <w:tcW w:w="2880" w:type="dxa"/>
          </w:tcPr>
          <w:p w14:paraId="13058B0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One-to-Many</w:t>
            </w:r>
          </w:p>
        </w:tc>
      </w:tr>
      <w:tr w14:paraId="2D4D3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5E8B0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Users</w:t>
            </w:r>
          </w:p>
        </w:tc>
        <w:tc>
          <w:tcPr>
            <w:tcW w:w="2880" w:type="dxa"/>
          </w:tcPr>
          <w:p w14:paraId="3CC58E5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Audit Logs</w:t>
            </w:r>
          </w:p>
        </w:tc>
        <w:tc>
          <w:tcPr>
            <w:tcW w:w="2880" w:type="dxa"/>
          </w:tcPr>
          <w:p w14:paraId="6514D5F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One-to-Many</w:t>
            </w:r>
          </w:p>
        </w:tc>
      </w:tr>
      <w:tr w14:paraId="457F3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AC4C4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Users</w:t>
            </w:r>
          </w:p>
        </w:tc>
        <w:tc>
          <w:tcPr>
            <w:tcW w:w="2880" w:type="dxa"/>
          </w:tcPr>
          <w:p w14:paraId="68AACBB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Activities</w:t>
            </w:r>
          </w:p>
        </w:tc>
        <w:tc>
          <w:tcPr>
            <w:tcW w:w="2880" w:type="dxa"/>
          </w:tcPr>
          <w:p w14:paraId="114D46C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One-to-Many</w:t>
            </w:r>
          </w:p>
        </w:tc>
      </w:tr>
      <w:tr w14:paraId="52526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B102D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Contracts</w:t>
            </w:r>
          </w:p>
        </w:tc>
        <w:tc>
          <w:tcPr>
            <w:tcW w:w="2880" w:type="dxa"/>
          </w:tcPr>
          <w:p w14:paraId="0D22466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Contract Versions</w:t>
            </w:r>
          </w:p>
        </w:tc>
        <w:tc>
          <w:tcPr>
            <w:tcW w:w="2880" w:type="dxa"/>
          </w:tcPr>
          <w:p w14:paraId="5D1C408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One-to-Many</w:t>
            </w:r>
          </w:p>
        </w:tc>
      </w:tr>
      <w:tr w14:paraId="02F4D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9FF6B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Contracts</w:t>
            </w:r>
          </w:p>
        </w:tc>
        <w:tc>
          <w:tcPr>
            <w:tcW w:w="2880" w:type="dxa"/>
          </w:tcPr>
          <w:p w14:paraId="069D318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Obligations</w:t>
            </w:r>
          </w:p>
        </w:tc>
        <w:tc>
          <w:tcPr>
            <w:tcW w:w="2880" w:type="dxa"/>
          </w:tcPr>
          <w:p w14:paraId="26D2429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One-to-Many</w:t>
            </w:r>
          </w:p>
        </w:tc>
      </w:tr>
      <w:tr w14:paraId="580F1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E8FA3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Contracts</w:t>
            </w:r>
          </w:p>
        </w:tc>
        <w:tc>
          <w:tcPr>
            <w:tcW w:w="2880" w:type="dxa"/>
          </w:tcPr>
          <w:p w14:paraId="42813D5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Renewals</w:t>
            </w:r>
          </w:p>
        </w:tc>
        <w:tc>
          <w:tcPr>
            <w:tcW w:w="2880" w:type="dxa"/>
          </w:tcPr>
          <w:p w14:paraId="1585A8A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One-to-One</w:t>
            </w:r>
          </w:p>
        </w:tc>
      </w:tr>
      <w:tr w14:paraId="6208D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A2644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Contracts</w:t>
            </w:r>
          </w:p>
        </w:tc>
        <w:tc>
          <w:tcPr>
            <w:tcW w:w="2880" w:type="dxa"/>
          </w:tcPr>
          <w:p w14:paraId="282F146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Notifications</w:t>
            </w:r>
          </w:p>
        </w:tc>
        <w:tc>
          <w:tcPr>
            <w:tcW w:w="2880" w:type="dxa"/>
          </w:tcPr>
          <w:p w14:paraId="5DD90F1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One-to-Many</w:t>
            </w:r>
          </w:p>
        </w:tc>
      </w:tr>
      <w:tr w14:paraId="2A72F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406B6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Contracts</w:t>
            </w:r>
          </w:p>
        </w:tc>
        <w:tc>
          <w:tcPr>
            <w:tcW w:w="2880" w:type="dxa"/>
          </w:tcPr>
          <w:p w14:paraId="1AB8024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Activities</w:t>
            </w:r>
          </w:p>
        </w:tc>
        <w:tc>
          <w:tcPr>
            <w:tcW w:w="2880" w:type="dxa"/>
          </w:tcPr>
          <w:p w14:paraId="4D188ED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One-to-Man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y</w:t>
            </w:r>
          </w:p>
        </w:tc>
      </w:tr>
    </w:tbl>
    <w:p w14:paraId="587140E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ER Diagram</w:t>
      </w:r>
    </w:p>
    <w:p w14:paraId="26BC43FE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5481955" cy="5713730"/>
            <wp:effectExtent l="0" t="0" r="4445" b="1270"/>
            <wp:docPr id="1" name="Picture 1" descr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r diagr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EE89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</w:p>
    <w:p w14:paraId="4A520B08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</w:p>
    <w:p w14:paraId="4C1E1DDF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</w:p>
    <w:p w14:paraId="5699EE2C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How the Tables Work Together</w:t>
      </w:r>
    </w:p>
    <w:p w14:paraId="29268666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The </w:t>
      </w:r>
      <w:r>
        <w:rPr>
          <w:rStyle w:val="34"/>
          <w:b w:val="0"/>
          <w:bCs w:val="0"/>
          <w:sz w:val="28"/>
          <w:szCs w:val="28"/>
        </w:rPr>
        <w:t>Users</w:t>
      </w:r>
      <w:r>
        <w:rPr>
          <w:b w:val="0"/>
          <w:bCs w:val="0"/>
          <w:sz w:val="28"/>
          <w:szCs w:val="28"/>
        </w:rPr>
        <w:t xml:space="preserve"> table stores information about all the users who use the ContractIQ system. Users can create and manage contracts. The </w:t>
      </w:r>
      <w:r>
        <w:rPr>
          <w:rStyle w:val="34"/>
          <w:b w:val="0"/>
          <w:bCs w:val="0"/>
          <w:sz w:val="28"/>
          <w:szCs w:val="28"/>
        </w:rPr>
        <w:t>Contracts</w:t>
      </w:r>
      <w:r>
        <w:rPr>
          <w:b w:val="0"/>
          <w:bCs w:val="0"/>
          <w:sz w:val="28"/>
          <w:szCs w:val="28"/>
        </w:rPr>
        <w:t xml:space="preserve"> table is the main table because it stores all contract details. Each contract can have different versions, obligations (tasks to complete), notifications, activities, and renewal information.</w:t>
      </w:r>
    </w:p>
    <w:p w14:paraId="77CAF16A">
      <w:pPr>
        <w:pStyle w:val="3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The </w:t>
      </w:r>
      <w:r>
        <w:rPr>
          <w:rStyle w:val="34"/>
          <w:b w:val="0"/>
          <w:bCs w:val="0"/>
          <w:sz w:val="28"/>
          <w:szCs w:val="28"/>
        </w:rPr>
        <w:t>Reports</w:t>
      </w:r>
      <w:r>
        <w:rPr>
          <w:b w:val="0"/>
          <w:bCs w:val="0"/>
          <w:sz w:val="28"/>
          <w:szCs w:val="28"/>
        </w:rPr>
        <w:t xml:space="preserve"> table stores generated reports, the </w:t>
      </w:r>
      <w:r>
        <w:rPr>
          <w:rStyle w:val="34"/>
          <w:b w:val="0"/>
          <w:bCs w:val="0"/>
          <w:sz w:val="28"/>
          <w:szCs w:val="28"/>
        </w:rPr>
        <w:t>Audit Logs</w:t>
      </w:r>
      <w:r>
        <w:rPr>
          <w:b w:val="0"/>
          <w:bCs w:val="0"/>
          <w:sz w:val="28"/>
          <w:szCs w:val="28"/>
        </w:rPr>
        <w:t xml:space="preserve"> table keeps a record of important actions performed in the system, and the </w:t>
      </w:r>
      <w:r>
        <w:rPr>
          <w:rStyle w:val="34"/>
          <w:b w:val="0"/>
          <w:bCs w:val="0"/>
          <w:sz w:val="28"/>
          <w:szCs w:val="28"/>
        </w:rPr>
        <w:t>Activities</w:t>
      </w:r>
      <w:r>
        <w:rPr>
          <w:b w:val="0"/>
          <w:bCs w:val="0"/>
          <w:sz w:val="28"/>
          <w:szCs w:val="28"/>
        </w:rPr>
        <w:t xml:space="preserve"> table records the daily actions of users. All these tables work together to help manage contracts, track important deadlines, maintain records, and ensure compliance.</w:t>
      </w:r>
    </w:p>
    <w:p w14:paraId="46869CDF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E45375"/>
    <w:multiLevelType w:val="singleLevel"/>
    <w:tmpl w:val="DAE4537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1F98"/>
    <w:rsid w:val="00AA1D8D"/>
    <w:rsid w:val="00B47730"/>
    <w:rsid w:val="00CB0664"/>
    <w:rsid w:val="00FC693F"/>
    <w:rsid w:val="110E2528"/>
    <w:rsid w:val="207D5B78"/>
    <w:rsid w:val="3B1558CB"/>
    <w:rsid w:val="46A71178"/>
    <w:rsid w:val="6129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435</Words>
  <Characters>2868</Characters>
  <Lines>0</Lines>
  <Paragraphs>0</Paragraphs>
  <TotalTime>26</TotalTime>
  <ScaleCrop>false</ScaleCrop>
  <LinksUpToDate>false</LinksUpToDate>
  <CharactersWithSpaces>3053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 Varun</cp:lastModifiedBy>
  <dcterms:modified xsi:type="dcterms:W3CDTF">2026-08-09T18:42:54Z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eyJoZGlkIjoiMGZhZDhjMzZjZjUwMjZmNWFmMWQ4ZGNiYzMxYzQwN2YifQ==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6C4890DCF3884B159239BFE645752CCC_12</vt:lpwstr>
  </property>
</Properties>
</file>